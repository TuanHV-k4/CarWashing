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3494D">
      <w:pPr>
        <w:jc w:val="left"/>
      </w:pPr>
      <w:r>
        <w:rPr>
          <w:rFonts w:ascii="Calibri" w:hAnsi="Calibri"/>
          <w:b/>
          <w:color w:val="0B2545"/>
          <w:sz w:val="44"/>
        </w:rPr>
        <w:t>AutoWash Pro - Test Flows</w:t>
      </w:r>
    </w:p>
    <w:p w14:paraId="730B2B1F">
      <w:r>
        <w:rPr>
          <w:i/>
        </w:rPr>
        <w:t>Tai lieu test end-to-end cho API Car Washing System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60220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93866">
            <w:r>
              <w:rPr>
                <w:b/>
                <w:color w:val="0B2545"/>
              </w:rPr>
              <w:t>Muc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61471">
            <w:r>
              <w:rPr>
                <w:b/>
                <w:color w:val="0B2545"/>
              </w:rPr>
              <w:t>Gia tri</w:t>
            </w:r>
          </w:p>
        </w:tc>
      </w:tr>
      <w:tr w14:paraId="3EE71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F258E">
            <w:r>
              <w:t>Base URL local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93454">
            <w:r>
              <w:t>http://localhost:5152</w:t>
            </w:r>
          </w:p>
        </w:tc>
      </w:tr>
      <w:tr w14:paraId="67AA3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AF037">
            <w:r>
              <w:t>Swagger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9F38B">
            <w:r>
              <w:t>http://localhost:5152/swagger</w:t>
            </w:r>
          </w:p>
        </w:tc>
      </w:tr>
      <w:tr w14:paraId="4994E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1C4B3">
            <w:r>
              <w:t>Database seed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0F2AC">
            <w:r>
              <w:t>database/seed-data.sql</w:t>
            </w:r>
          </w:p>
        </w:tc>
      </w:tr>
      <w:tr w14:paraId="5E5E1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90068">
            <w:r>
              <w:t>Ngay tao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7C5BB">
            <w:r>
              <w:t>2026-07-16</w:t>
            </w:r>
          </w:p>
        </w:tc>
      </w:tr>
      <w:tr w14:paraId="5AF2A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7277C">
            <w:r>
              <w:t>Muc tieu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3E583">
            <w:r>
              <w:t>Test du cac luong auth, customer, vehicle, operations, loyalty, AI va admin.</w:t>
            </w:r>
          </w:p>
        </w:tc>
      </w:tr>
    </w:tbl>
    <w:p w14:paraId="7520B32B"/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17A0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53C63">
            <w:r>
              <w:rPr>
                <w:b/>
                <w:color w:val="1F4D78"/>
              </w:rPr>
              <w:t>Nguyen tac test</w:t>
            </w:r>
            <w:r>
              <w:br w:type="textWrapping"/>
            </w:r>
            <w:r>
              <w:t>Chay migration truoc, import seed-data.sql, login lay Bearer token theo vai tro, sau do test theo thu tu trong tai lieu. Cac ID nen lay tu response GET thay vi hardcode.</w:t>
            </w:r>
          </w:p>
        </w:tc>
      </w:tr>
    </w:tbl>
    <w:p w14:paraId="52D71213"/>
    <w:p w14:paraId="2B356E44">
      <w:pPr>
        <w:pStyle w:val="2"/>
      </w:pPr>
      <w:r>
        <w:t>1. Chuan bi moi truong</w:t>
      </w:r>
    </w:p>
    <w:p w14:paraId="2514BC17">
      <w:pPr>
        <w:pStyle w:val="29"/>
      </w:pPr>
      <w:r>
        <w:t>Dam bao API dang chay tai http://localhost:5152.</w:t>
      </w:r>
    </w:p>
    <w:p w14:paraId="4D0CBADD">
      <w:pPr>
        <w:pStyle w:val="29"/>
      </w:pPr>
      <w:r>
        <w:t>Dam bao DB da apply migration bang dotnet ef database update.</w:t>
      </w:r>
    </w:p>
    <w:p w14:paraId="0154AFC6">
      <w:pPr>
        <w:pStyle w:val="29"/>
      </w:pPr>
      <w:r>
        <w:t>Import data seed tu database/seed-data.sql neu DB trong hoac can reset data mau.</w:t>
      </w:r>
    </w:p>
    <w:p w14:paraId="3EFB2CDF">
      <w:pPr>
        <w:pStyle w:val="29"/>
      </w:pPr>
      <w:r>
        <w:t>Mo Swagger va khai bao Authorization header dang Bearer &lt;token&gt;.</w:t>
      </w:r>
    </w:p>
    <w:p w14:paraId="2F584433">
      <w:pPr>
        <w:pStyle w:val="164"/>
      </w:pPr>
      <w:r>
        <w:t>Authorization: Bearer &lt;accessToken&gt;</w:t>
      </w:r>
    </w:p>
    <w:p w14:paraId="4DCB84F7">
      <w:pPr>
        <w:pStyle w:val="2"/>
      </w:pPr>
      <w:r>
        <w:t>2. Tai khoan demo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700"/>
        <w:gridCol w:w="1300"/>
        <w:gridCol w:w="4560"/>
      </w:tblGrid>
      <w:tr w14:paraId="036B9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AC0E7">
            <w:r>
              <w:rPr>
                <w:b/>
                <w:color w:val="0B2545"/>
              </w:rPr>
              <w:t>Username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3A77B">
            <w:r>
              <w:rPr>
                <w:b/>
                <w:color w:val="0B2545"/>
              </w:rPr>
              <w:t>Password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8E5DD">
            <w:r>
              <w:rPr>
                <w:b/>
                <w:color w:val="0B2545"/>
              </w:rPr>
              <w:t>Role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2F131">
            <w:r>
              <w:rPr>
                <w:b/>
                <w:color w:val="0B2545"/>
              </w:rPr>
              <w:t>Dung de test</w:t>
            </w:r>
          </w:p>
        </w:tc>
      </w:tr>
      <w:tr w14:paraId="13732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49DFF">
            <w:r>
              <w:t>admin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E0E27">
            <w:r>
              <w:t>Admin@123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98B35">
            <w:r>
              <w:t>Admin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E194E">
            <w:r>
              <w:t>Quan tri user, behavioral logs, AI admin, loyalty management</w:t>
            </w:r>
          </w:p>
        </w:tc>
      </w:tr>
      <w:tr w14:paraId="13C3E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D042D">
            <w:r>
              <w:t>staff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5CE1C">
            <w:r>
              <w:t>Staff@123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4C9A0">
            <w:r>
              <w:t>Staff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E70C8">
            <w:r>
              <w:t>Xu ly van hanh: booking, payment, wash history theo customer</w:t>
            </w:r>
          </w:p>
        </w:tc>
      </w:tr>
      <w:tr w14:paraId="1D719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652F9">
            <w:r>
              <w:t>demo_customer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1D162">
            <w:r>
              <w:t>Customer@123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B7399">
            <w:r>
              <w:t>Customer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0B3C">
            <w:r>
              <w:t>Luong khach hang co tier Silver</w:t>
            </w:r>
          </w:p>
        </w:tc>
      </w:tr>
      <w:tr w14:paraId="4D940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4BA3D">
            <w:r>
              <w:t>demo_vip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F0F2E">
            <w:r>
              <w:t>Customer@123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E9B40">
            <w:r>
              <w:t>Customer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C619D">
            <w:r>
              <w:t>Luong khach hang co tier Gold</w:t>
            </w:r>
          </w:p>
        </w:tc>
      </w:tr>
      <w:tr w14:paraId="5D28B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B256F">
            <w:r>
              <w:t>demo_bronze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4E991">
            <w:r>
              <w:t>Customer@123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DF2CC">
            <w:r>
              <w:t>Customer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510DC">
            <w:r>
              <w:t>Luong khach hang moi</w:t>
            </w:r>
          </w:p>
        </w:tc>
      </w:tr>
      <w:tr w14:paraId="58952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CA310">
            <w:r>
              <w:t>demo_platinum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AD494">
            <w:r>
              <w:t>Customer@123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5A86B">
            <w:r>
              <w:t>Customer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B3772">
            <w:r>
              <w:t>Luong khach hang VIP</w:t>
            </w:r>
          </w:p>
        </w:tc>
      </w:tr>
    </w:tbl>
    <w:p w14:paraId="2BB1E581"/>
    <w:p w14:paraId="4344B4F4">
      <w:pPr>
        <w:pStyle w:val="2"/>
      </w:pPr>
      <w:r>
        <w:t>3. Auth va phan quyen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"/>
        <w:gridCol w:w="1150"/>
        <w:gridCol w:w="2480"/>
        <w:gridCol w:w="2810"/>
        <w:gridCol w:w="2400"/>
      </w:tblGrid>
      <w:tr w14:paraId="7B310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17CA7">
            <w:r>
              <w:rPr>
                <w:b/>
                <w:color w:val="0B2545"/>
              </w:rPr>
              <w:t>#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FD98A">
            <w:r>
              <w:rPr>
                <w:b/>
                <w:color w:val="0B2545"/>
              </w:rPr>
              <w:t>Vai tro</w:t>
            </w:r>
          </w:p>
        </w:tc>
        <w:tc>
          <w:tcPr>
            <w:tcW w:w="2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63131">
            <w:r>
              <w:rPr>
                <w:b/>
                <w:color w:val="0B2545"/>
              </w:rPr>
              <w:t>Buoc test</w:t>
            </w:r>
          </w:p>
        </w:tc>
        <w:tc>
          <w:tcPr>
            <w:tcW w:w="2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180F1">
            <w:r>
              <w:rPr>
                <w:b/>
                <w:color w:val="0B2545"/>
              </w:rPr>
              <w:t>Endpoint / payload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72D2B">
            <w:r>
              <w:rPr>
                <w:b/>
                <w:color w:val="0B2545"/>
              </w:rPr>
              <w:t>Ket qua mong doi</w:t>
            </w:r>
          </w:p>
        </w:tc>
      </w:tr>
      <w:tr w14:paraId="4BFAA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3D2A6">
            <w:r>
              <w:t>A1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192BF">
            <w:r>
              <w:t>Guest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A4B7E">
            <w:r>
              <w:t>Login admin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2DE14">
            <w:r>
              <w:t>POST /api/Auth/login</w:t>
            </w:r>
            <w:r>
              <w:br w:type="textWrapping"/>
            </w:r>
            <w:r>
              <w:t>{"username":"admin","password":"Admin@123"}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DD639">
            <w:r>
              <w:t>200, response co accessToken va role Admin</w:t>
            </w:r>
          </w:p>
        </w:tc>
      </w:tr>
      <w:tr w14:paraId="08EC9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2E261">
            <w:r>
              <w:t>A2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98789">
            <w:r>
              <w:t>Guest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17E4D">
            <w:r>
              <w:t>Login customer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D981F">
            <w:r>
              <w:t>POST /api/Auth/login</w:t>
            </w:r>
            <w:r>
              <w:br w:type="textWrapping"/>
            </w:r>
            <w:r>
              <w:t>{"username":"demo_customer","password":"Customer@123"}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D3670">
            <w:r>
              <w:t>200, response co accessToken va role Customer</w:t>
            </w:r>
          </w:p>
        </w:tc>
      </w:tr>
      <w:tr w14:paraId="0D737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8251A">
            <w:r>
              <w:t>A3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FFDCE">
            <w:r>
              <w:t>Admin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546B7">
            <w:r>
              <w:t>Kiem tra profile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A1A46">
            <w:r>
              <w:t>GET /api/Auth/me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F34B2">
            <w:r>
              <w:t>200, dung thong tin user dang login</w:t>
            </w:r>
          </w:p>
        </w:tc>
      </w:tr>
      <w:tr w14:paraId="5F8EF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D8072">
            <w:r>
              <w:t>A4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08AAC">
            <w:r>
              <w:t>Customer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35079">
            <w:r>
              <w:t>Goi admin-only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CA21D">
            <w:r>
              <w:t>GET /api/Auth/admin-only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F8B70">
            <w:r>
              <w:t>403 Forbidden</w:t>
            </w:r>
          </w:p>
        </w:tc>
      </w:tr>
      <w:tr w14:paraId="64896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E6A47">
            <w:r>
              <w:t>A5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E6BA4">
            <w:r>
              <w:t>Admin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E64BF">
            <w:r>
              <w:t>Goi customer-only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710C5">
            <w:r>
              <w:t>GET /api/Auth/customer-only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82E">
            <w:r>
              <w:t>403 Forbidden</w:t>
            </w:r>
          </w:p>
        </w:tc>
      </w:tr>
      <w:tr w14:paraId="5EA58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1C9A7">
            <w:r>
              <w:t>A6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C8B93">
            <w:r>
              <w:t>Guest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A3C29">
            <w:r>
              <w:t>Register user moi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F7069">
            <w:r>
              <w:t>POST /api/Auth/register</w:t>
            </w:r>
            <w:r>
              <w:br w:type="textWrapping"/>
            </w:r>
            <w:r>
              <w:t>{"username":"test_user_01","password":"Test@12345","confirmPassword":"Test@12345","fullName":"Test User","email":"test.user.01@example.com","phoneNumber":"+84900000001"}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7907B">
            <w:r>
              <w:t>201/200 tao user customer moi, can verify email neu flow yeu cau</w:t>
            </w:r>
          </w:p>
        </w:tc>
      </w:tr>
    </w:tbl>
    <w:p w14:paraId="1E4E3B1B"/>
    <w:p w14:paraId="1D10E45F">
      <w:pPr>
        <w:pStyle w:val="2"/>
      </w:pPr>
      <w:r>
        <w:t>4. Customer profile va vehicles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"/>
        <w:gridCol w:w="1150"/>
        <w:gridCol w:w="2480"/>
        <w:gridCol w:w="2810"/>
        <w:gridCol w:w="2400"/>
      </w:tblGrid>
      <w:tr w14:paraId="122B2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BA204">
            <w:r>
              <w:rPr>
                <w:b/>
                <w:color w:val="0B2545"/>
              </w:rPr>
              <w:t>#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53BCF">
            <w:r>
              <w:rPr>
                <w:b/>
                <w:color w:val="0B2545"/>
              </w:rPr>
              <w:t>Vai tro</w:t>
            </w:r>
          </w:p>
        </w:tc>
        <w:tc>
          <w:tcPr>
            <w:tcW w:w="2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1F488">
            <w:r>
              <w:rPr>
                <w:b/>
                <w:color w:val="0B2545"/>
              </w:rPr>
              <w:t>Buoc test</w:t>
            </w:r>
          </w:p>
        </w:tc>
        <w:tc>
          <w:tcPr>
            <w:tcW w:w="2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4DB06">
            <w:r>
              <w:rPr>
                <w:b/>
                <w:color w:val="0B2545"/>
              </w:rPr>
              <w:t>Endpoint / payload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62FC7">
            <w:r>
              <w:rPr>
                <w:b/>
                <w:color w:val="0B2545"/>
              </w:rPr>
              <w:t>Ket qua mong doi</w:t>
            </w:r>
          </w:p>
        </w:tc>
      </w:tr>
      <w:tr w14:paraId="22559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E43DB">
            <w:r>
              <w:t>C1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CCBFB">
            <w:r>
              <w:t>Customer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E9A3E">
            <w:r>
              <w:t>Lay profile customer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28CF0">
            <w:r>
              <w:t>GET /api/customers/me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F4084">
            <w:r>
              <w:t>200, co tier, points, totalSpent, totalVisits</w:t>
            </w:r>
          </w:p>
        </w:tc>
      </w:tr>
      <w:tr w14:paraId="5BB85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156B0">
            <w:r>
              <w:t>C2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F6870">
            <w:r>
              <w:t>Customer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4FDE1">
            <w:r>
              <w:t>Lay xe cua minh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632F6">
            <w:r>
              <w:t>GET /api/vehicles/me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609C8">
            <w:r>
              <w:t>200, danh sach xe cua customer</w:t>
            </w:r>
          </w:p>
        </w:tc>
      </w:tr>
      <w:tr w14:paraId="6D955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FD9C2">
            <w:r>
              <w:t>C3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2358F">
            <w:r>
              <w:t>Customer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268DD">
            <w:r>
              <w:t>Them xe moi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DC6B3">
            <w:r>
              <w:t>POST /api/vehicles</w:t>
            </w:r>
            <w:r>
              <w:br w:type="textWrapping"/>
            </w:r>
            <w:r>
              <w:t>{"licensePlate":"51K77777","vehicleType":"Sedan","brand":"Honda","model":"City","color":"Blue"}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12B2C">
            <w:r>
              <w:t>201/200, xe moi thuoc customer hien tai</w:t>
            </w:r>
          </w:p>
        </w:tc>
      </w:tr>
      <w:tr w14:paraId="60A87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777AE">
            <w:pPr>
              <w:rPr>
                <w:highlight w:val="none"/>
              </w:rPr>
            </w:pPr>
            <w:r>
              <w:rPr>
                <w:highlight w:val="none"/>
              </w:rPr>
              <w:t>C4</w:t>
            </w:r>
          </w:p>
        </w:tc>
        <w:tc>
          <w:tcPr>
            <w:tcW w:w="1150" w:type="dxa"/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43234">
            <w:pPr>
              <w:rPr>
                <w:highlight w:val="none"/>
              </w:rPr>
            </w:pPr>
            <w:r>
              <w:rPr>
                <w:highlight w:val="none"/>
              </w:rPr>
              <w:t>Customer</w:t>
            </w:r>
          </w:p>
        </w:tc>
        <w:tc>
          <w:tcPr>
            <w:tcW w:w="2480" w:type="dxa"/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D154B">
            <w:pPr>
              <w:rPr>
                <w:highlight w:val="none"/>
              </w:rPr>
            </w:pPr>
            <w:r>
              <w:rPr>
                <w:highlight w:val="none"/>
              </w:rPr>
              <w:t>Cap nhat xe</w:t>
            </w:r>
          </w:p>
        </w:tc>
        <w:tc>
          <w:tcPr>
            <w:tcW w:w="2810" w:type="dxa"/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D94F7">
            <w:pPr>
              <w:rPr>
                <w:highlight w:val="none"/>
              </w:rPr>
            </w:pPr>
            <w:r>
              <w:rPr>
                <w:highlight w:val="none"/>
              </w:rPr>
              <w:t>PUT /api/vehicles/{vehicleId}</w:t>
            </w:r>
            <w:r>
              <w:rPr>
                <w:highlight w:val="none"/>
              </w:rPr>
              <w:br w:type="textWrapping"/>
            </w:r>
            <w:r>
              <w:rPr>
                <w:highlight w:val="none"/>
              </w:rPr>
              <w:t>{"vehicleType":"SUV","brand":"Honda","model":"HR-V","color":"Gray"}</w:t>
            </w:r>
          </w:p>
        </w:tc>
        <w:tc>
          <w:tcPr>
            <w:tcW w:w="2400" w:type="dxa"/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4F82C">
            <w:pPr>
              <w:rPr>
                <w:highlight w:val="none"/>
              </w:rPr>
            </w:pPr>
            <w:r>
              <w:rPr>
                <w:highlight w:val="none"/>
              </w:rPr>
              <w:t>200, thong tin xe thay doi</w:t>
            </w:r>
          </w:p>
        </w:tc>
      </w:tr>
      <w:tr w14:paraId="378B1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3FAF7">
            <w:r>
              <w:t>C5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790FA">
            <w:r>
              <w:t>Customer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8A8C6">
            <w:r>
              <w:t>Doi status xe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AEBDB">
            <w:r>
              <w:t>PUT /api/vehicles/{vehicleId}/status</w:t>
            </w:r>
            <w:r>
              <w:br w:type="textWrapping"/>
            </w:r>
            <w:r>
              <w:t>{"status":"Inactive"}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6A10B">
            <w:r>
              <w:t>200, status Inactive</w:t>
            </w:r>
          </w:p>
        </w:tc>
      </w:tr>
    </w:tbl>
    <w:p w14:paraId="6AA6F6C6"/>
    <w:p w14:paraId="3CFDFF4E">
      <w:pPr>
        <w:pStyle w:val="2"/>
      </w:pPr>
      <w:r>
        <w:t>5. Operations: branch, service, wash bay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"/>
        <w:gridCol w:w="1150"/>
        <w:gridCol w:w="2480"/>
        <w:gridCol w:w="2810"/>
        <w:gridCol w:w="2400"/>
      </w:tblGrid>
      <w:tr w14:paraId="04B45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A97DB">
            <w:r>
              <w:rPr>
                <w:b/>
                <w:color w:val="0B2545"/>
              </w:rPr>
              <w:t>#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87EA7">
            <w:r>
              <w:rPr>
                <w:b/>
                <w:color w:val="0B2545"/>
              </w:rPr>
              <w:t>Vai tro</w:t>
            </w:r>
          </w:p>
        </w:tc>
        <w:tc>
          <w:tcPr>
            <w:tcW w:w="2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A3DDA">
            <w:r>
              <w:rPr>
                <w:b/>
                <w:color w:val="0B2545"/>
              </w:rPr>
              <w:t>Buoc test</w:t>
            </w:r>
          </w:p>
        </w:tc>
        <w:tc>
          <w:tcPr>
            <w:tcW w:w="2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A102B">
            <w:r>
              <w:rPr>
                <w:b/>
                <w:color w:val="0B2545"/>
              </w:rPr>
              <w:t>Endpoint / payload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D7FE0">
            <w:r>
              <w:rPr>
                <w:b/>
                <w:color w:val="0B2545"/>
              </w:rPr>
              <w:t>Ket qua mong doi</w:t>
            </w:r>
          </w:p>
        </w:tc>
      </w:tr>
      <w:tr w14:paraId="43AD7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5520">
            <w:r>
              <w:t>O1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5FD00">
            <w:r>
              <w:t>Any/Auth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1E3A6">
            <w:r>
              <w:t>Lay branch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D58A5">
            <w:r>
              <w:t>GET /api/branches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09F5C">
            <w:r>
              <w:t>200, co AutoWash Pro - District 1 va Thu Duc</w:t>
            </w:r>
          </w:p>
        </w:tc>
      </w:tr>
      <w:tr w14:paraId="0D9B2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DA89A">
            <w:r>
              <w:t>O2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14E77">
            <w:r>
              <w:t>Any/Auth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AB0A3">
            <w:r>
              <w:t>Lay service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99999">
            <w:r>
              <w:t>GET /api/services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31D15">
            <w:r>
              <w:t>200, co Basic Wash, Premium Wash, Interior Clean, Full Detail</w:t>
            </w:r>
          </w:p>
        </w:tc>
      </w:tr>
      <w:tr w14:paraId="35170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59AB6">
            <w:r>
              <w:t>O3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52013">
            <w:r>
              <w:t>Staff/Admin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8083C">
            <w:r>
              <w:t>Tao service test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920B7">
            <w:r>
              <w:t>POST /api/services</w:t>
            </w:r>
            <w:r>
              <w:br w:type="textWrapping"/>
            </w:r>
            <w:r>
              <w:t>{"name":"Engine Bay Clean","description":"Engine bay surface cleaning","price":180000,"durationMinutes":45}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F6B13">
            <w:r>
              <w:t>201/200, service moi active</w:t>
            </w:r>
          </w:p>
        </w:tc>
      </w:tr>
      <w:tr w14:paraId="16603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986AA">
            <w:r>
              <w:t>O4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315BE">
            <w:r>
              <w:t>Staff/Admin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7CD96">
            <w:r>
              <w:t>Tao wash bay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6D9D3">
            <w:r>
              <w:t>POST /api/wash-bays</w:t>
            </w:r>
            <w:r>
              <w:br w:type="textWrapping"/>
            </w:r>
            <w:r>
              <w:t>{"branchId":"&lt;branchId&gt;","name":"Bay QA"}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CB6F1">
            <w:r>
              <w:t>201/200, wash bay moi active</w:t>
            </w:r>
          </w:p>
        </w:tc>
      </w:tr>
      <w:tr w14:paraId="330B4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B145A">
            <w:r>
              <w:t>O5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E510D">
            <w:r>
              <w:t>Staff/Admin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C51DD">
            <w:r>
              <w:t>Xoa/vo hieu hoa resource test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864D5">
            <w:r>
              <w:t>DELETE /api/services/{id}</w:t>
            </w:r>
            <w:r>
              <w:br w:type="textWrapping"/>
            </w:r>
            <w:r>
              <w:t>DELETE /api/wash-bays/{id}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B9D43">
            <w:r>
              <w:t>200/204 hoac status inactive theo implementation</w:t>
            </w:r>
          </w:p>
        </w:tc>
      </w:tr>
    </w:tbl>
    <w:p w14:paraId="740DD275"/>
    <w:p w14:paraId="320912EE">
      <w:pPr>
        <w:pStyle w:val="2"/>
      </w:pPr>
      <w:r>
        <w:t>6. Booking lifecycle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"/>
        <w:gridCol w:w="1150"/>
        <w:gridCol w:w="2480"/>
        <w:gridCol w:w="2810"/>
        <w:gridCol w:w="2400"/>
      </w:tblGrid>
      <w:tr w14:paraId="4B783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1AC2A">
            <w:r>
              <w:rPr>
                <w:b/>
                <w:color w:val="0B2545"/>
              </w:rPr>
              <w:t>#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22DEE">
            <w:r>
              <w:rPr>
                <w:b/>
                <w:color w:val="0B2545"/>
              </w:rPr>
              <w:t>Vai tro</w:t>
            </w:r>
          </w:p>
        </w:tc>
        <w:tc>
          <w:tcPr>
            <w:tcW w:w="2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3475C">
            <w:r>
              <w:rPr>
                <w:b/>
                <w:color w:val="0B2545"/>
              </w:rPr>
              <w:t>Buoc test</w:t>
            </w:r>
          </w:p>
        </w:tc>
        <w:tc>
          <w:tcPr>
            <w:tcW w:w="2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648D8">
            <w:r>
              <w:rPr>
                <w:b/>
                <w:color w:val="0B2545"/>
              </w:rPr>
              <w:t>Endpoint / payload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46875">
            <w:r>
              <w:rPr>
                <w:b/>
                <w:color w:val="0B2545"/>
              </w:rPr>
              <w:t>Ket qua mong doi</w:t>
            </w:r>
          </w:p>
        </w:tc>
      </w:tr>
      <w:tr w14:paraId="636B4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AEEF5">
            <w:r>
              <w:t>B1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6D608">
            <w:r>
              <w:t>Customer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A941D">
            <w:r>
              <w:t>Lay vehicleId, branchId, serviceId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08A4A">
            <w:r>
              <w:t>GET /api/vehicles/me</w:t>
            </w:r>
            <w:r>
              <w:br w:type="textWrapping"/>
            </w:r>
            <w:r>
              <w:t>GET /api/branches</w:t>
            </w:r>
            <w:r>
              <w:br w:type="textWrapping"/>
            </w:r>
            <w:r>
              <w:t>GET /api/services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117D4">
            <w:r>
              <w:t>Co ID dung cho tao booking</w:t>
            </w:r>
          </w:p>
        </w:tc>
      </w:tr>
      <w:tr w14:paraId="14C41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75347">
            <w:r>
              <w:t>B2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17577">
            <w:r>
              <w:t>Customer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CB6AC">
            <w:r>
              <w:t>Tao booking moi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ADCAC">
            <w:r>
              <w:t>POST /api/bookings</w:t>
            </w:r>
            <w:r>
              <w:br w:type="textWrapping"/>
            </w:r>
            <w:r>
              <w:t>{"vehicleId":"&lt;vehicleId&gt;","branchId":"&lt;branchId&gt;","serviceId":"&lt;serviceId&gt;","bookingStartTime":"2026-07-20T09:00:00Z","note":"QA booking"}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D67B3">
            <w:r>
              <w:t>201/200, status Pending/Confirmed tuy logic</w:t>
            </w:r>
          </w:p>
        </w:tc>
      </w:tr>
      <w:tr w14:paraId="28233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1C42C">
            <w:r>
              <w:t>B3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7C7C7">
            <w:r>
              <w:t>Staff/Admin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A6E90">
            <w:r>
              <w:t>Xac nhan booking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05376">
            <w:r>
              <w:t>POST /api/bookings/{bookingId}/confirm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435AA">
            <w:r>
              <w:t>200, status Confirmed</w:t>
            </w:r>
          </w:p>
        </w:tc>
      </w:tr>
      <w:tr w14:paraId="6B9E5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71446">
            <w:r>
              <w:t>B4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B9583">
            <w:r>
              <w:t>Staff/Admin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ED181">
            <w:r>
              <w:t>Bat dau rua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0F53E">
            <w:r>
              <w:t>POST /api/bookings/{bookingId}/start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BDD4C">
            <w:r>
              <w:t>200, status InProgress</w:t>
            </w:r>
          </w:p>
        </w:tc>
      </w:tr>
      <w:tr w14:paraId="65307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9B54C">
            <w:r>
              <w:t>B5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ABCCC">
            <w:r>
              <w:t>Staff/Admin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EB54C">
            <w:r>
              <w:t>Hoan thanh rua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0DC2D">
            <w:r>
              <w:t>POST /api/bookings/{bookingId}/complete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2F9C5">
            <w:r>
              <w:t>200, status Completed, co wash history/points neu service xu ly</w:t>
            </w:r>
          </w:p>
        </w:tc>
      </w:tr>
      <w:tr w14:paraId="2095F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33D7F">
            <w:r>
              <w:t>B6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B0FFE">
            <w:r>
              <w:t>Customer/Staff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C5E45">
            <w:r>
              <w:t>Huy booking khac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11F6A">
            <w:r>
              <w:t>POST /api/bookings/{bookingId}/cancel</w:t>
            </w:r>
            <w:r>
              <w:br w:type="textWrapping"/>
            </w:r>
            <w:r>
              <w:t>{"reason":"Customer changed schedule"}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201F3">
            <w:r>
              <w:t>200, status Cancelled, cancellationReason duoc luu</w:t>
            </w:r>
          </w:p>
        </w:tc>
      </w:tr>
    </w:tbl>
    <w:p w14:paraId="4E0597F2"/>
    <w:p w14:paraId="6E8B7672">
      <w:pPr>
        <w:pStyle w:val="2"/>
      </w:pPr>
      <w:r>
        <w:t>7. Payment va wash history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"/>
        <w:gridCol w:w="1150"/>
        <w:gridCol w:w="2480"/>
        <w:gridCol w:w="2810"/>
        <w:gridCol w:w="2400"/>
      </w:tblGrid>
      <w:tr w14:paraId="0B9AB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026BF">
            <w:r>
              <w:rPr>
                <w:b/>
                <w:color w:val="0B2545"/>
              </w:rPr>
              <w:t>#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1F81">
            <w:r>
              <w:rPr>
                <w:b/>
                <w:color w:val="0B2545"/>
              </w:rPr>
              <w:t>Vai tro</w:t>
            </w:r>
          </w:p>
        </w:tc>
        <w:tc>
          <w:tcPr>
            <w:tcW w:w="2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F3362">
            <w:r>
              <w:rPr>
                <w:b/>
                <w:color w:val="0B2545"/>
              </w:rPr>
              <w:t>Buoc test</w:t>
            </w:r>
          </w:p>
        </w:tc>
        <w:tc>
          <w:tcPr>
            <w:tcW w:w="2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1B62C">
            <w:r>
              <w:rPr>
                <w:b/>
                <w:color w:val="0B2545"/>
              </w:rPr>
              <w:t>Endpoint / payload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6554A">
            <w:r>
              <w:rPr>
                <w:b/>
                <w:color w:val="0B2545"/>
              </w:rPr>
              <w:t>Ket qua mong doi</w:t>
            </w:r>
          </w:p>
        </w:tc>
      </w:tr>
      <w:tr w14:paraId="6A033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4FF7D">
            <w:r>
              <w:t>P1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7EFE4">
            <w:r>
              <w:t>Staff/Admin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CD67D">
            <w:r>
              <w:t>Tao payment cho booking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CFA7F">
            <w:r>
              <w:t>POST /api/payments</w:t>
            </w:r>
            <w:r>
              <w:br w:type="textWrapping"/>
            </w:r>
            <w:r>
              <w:t>{"bookingId":"&lt;bookingId&gt;","amount":200000,"method":"EWalletAtCounter","note":"QA payment"}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93B05">
            <w:r>
              <w:t>201/200, status Pending</w:t>
            </w:r>
          </w:p>
        </w:tc>
      </w:tr>
      <w:tr w14:paraId="1F96D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1B0C1">
            <w:r>
              <w:t>P2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535F8">
            <w:r>
              <w:t>Staff/Admin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41864">
            <w:r>
              <w:t>Danh dau da thanh toan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94947">
            <w:r>
              <w:t>POST /api/payments/{paymentId}/paid</w:t>
            </w:r>
            <w:r>
              <w:br w:type="textWrapping"/>
            </w:r>
            <w:r>
              <w:t>{"referenceNumber":"QA-PAY-001","note":"Paid in test"}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F5260">
            <w:r>
              <w:t>200, status Paid</w:t>
            </w:r>
          </w:p>
        </w:tc>
      </w:tr>
      <w:tr w14:paraId="05DD1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E93EC">
            <w:r>
              <w:t>P3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24F84">
            <w:r>
              <w:t>Staff/Admin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E3FAA">
            <w:r>
              <w:t>Void payment test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27D9A">
            <w:r>
              <w:t>POST /api/payments/{paymentId}/void</w:t>
            </w:r>
            <w:r>
              <w:br w:type="textWrapping"/>
            </w:r>
            <w:r>
              <w:t>{"note":"Void duplicate payment"}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1BEF8">
            <w:r>
              <w:t>200, status Voided neu hop le</w:t>
            </w:r>
          </w:p>
        </w:tc>
      </w:tr>
      <w:tr w14:paraId="663F8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CAB09">
            <w:r>
              <w:t>P4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38EC2">
            <w:r>
              <w:t>Customer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C4AE2">
            <w:r>
              <w:t>Xem wash history cua minh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2E7DC">
            <w:r>
              <w:t>GET /api/wash-histories/me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04DDC">
            <w:r>
              <w:t>200, chi thay lich su cua customer dang login</w:t>
            </w:r>
          </w:p>
        </w:tc>
      </w:tr>
      <w:tr w14:paraId="34812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D96E4">
            <w:r>
              <w:t>P5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C35B2">
            <w:r>
              <w:t>Staff/Admin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298F6">
            <w:r>
              <w:t>Xem wash history theo customer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3FD13">
            <w:r>
              <w:t>GET /api/wash-histories/customer/{customerId}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D89AB">
            <w:r>
              <w:t>200, staff/admin xem duoc</w:t>
            </w:r>
          </w:p>
        </w:tc>
      </w:tr>
    </w:tbl>
    <w:p w14:paraId="1F9A12F0"/>
    <w:p w14:paraId="2BC0EC63">
      <w:pPr>
        <w:pStyle w:val="2"/>
      </w:pPr>
      <w:r>
        <w:t>8. Loyalty, rewards va promotions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"/>
        <w:gridCol w:w="1150"/>
        <w:gridCol w:w="2480"/>
        <w:gridCol w:w="2810"/>
        <w:gridCol w:w="2400"/>
      </w:tblGrid>
      <w:tr w14:paraId="477ED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0E6C1">
            <w:r>
              <w:rPr>
                <w:b/>
                <w:color w:val="0B2545"/>
              </w:rPr>
              <w:t>#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736F6">
            <w:r>
              <w:rPr>
                <w:b/>
                <w:color w:val="0B2545"/>
              </w:rPr>
              <w:t>Vai tro</w:t>
            </w:r>
          </w:p>
        </w:tc>
        <w:tc>
          <w:tcPr>
            <w:tcW w:w="2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D70EF">
            <w:r>
              <w:rPr>
                <w:b/>
                <w:color w:val="0B2545"/>
              </w:rPr>
              <w:t>Buoc test</w:t>
            </w:r>
          </w:p>
        </w:tc>
        <w:tc>
          <w:tcPr>
            <w:tcW w:w="2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1D79E">
            <w:r>
              <w:rPr>
                <w:b/>
                <w:color w:val="0B2545"/>
              </w:rPr>
              <w:t>Endpoint / payload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97EDC">
            <w:r>
              <w:rPr>
                <w:b/>
                <w:color w:val="0B2545"/>
              </w:rPr>
              <w:t>Ket qua mong doi</w:t>
            </w:r>
          </w:p>
        </w:tc>
      </w:tr>
      <w:tr w14:paraId="45DD2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388C4">
            <w:r>
              <w:t>L1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D60F5">
            <w:r>
              <w:t>Any/Auth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A8766">
            <w:r>
              <w:t>Lay settings va tiers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3865D">
            <w:r>
              <w:t>GET /api/loyalty/settings</w:t>
            </w:r>
            <w:r>
              <w:br w:type="textWrapping"/>
            </w:r>
            <w:r>
              <w:t>GET /api/loyalty/tiers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A34B2">
            <w:r>
              <w:t>200, co Bronze/Silver/Gold/Platinum</w:t>
            </w:r>
          </w:p>
        </w:tc>
      </w:tr>
      <w:tr w14:paraId="176BC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F8681">
            <w:r>
              <w:t>L2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EE745">
            <w:r>
              <w:t>Admin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4D5E6">
            <w:r>
              <w:t>Tao reward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862A8">
            <w:r>
              <w:t>POST /api/loyalty/rewards</w:t>
            </w:r>
            <w:r>
              <w:br w:type="textWrapping"/>
            </w:r>
            <w:r>
              <w:t>{"name":"QA 50K Voucher","description":"QA reward","type":"FixedDiscount","pointsRequired":500,"value":50000,"isActive":true}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EEC2">
            <w:r>
              <w:t>201/200, reward active</w:t>
            </w:r>
          </w:p>
        </w:tc>
      </w:tr>
      <w:tr w14:paraId="1D24C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C8609">
            <w:r>
              <w:t>L3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6C2BF">
            <w:r>
              <w:t>Admin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3B02E">
            <w:r>
              <w:t>Redeem reward cho customer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4134E">
            <w:r>
              <w:t>POST /api/loyalty/rewards/{rewardId}/redeem</w:t>
            </w:r>
            <w:r>
              <w:br w:type="textWrapping"/>
            </w:r>
            <w:r>
              <w:t>{"customerId":"&lt;customerId&gt;","idempotencyKey":"qa-redeem-001"}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B40E7">
            <w:r>
              <w:t>200, tru diem neu du diem; retry cung key khong tao duplicate</w:t>
            </w:r>
          </w:p>
        </w:tc>
      </w:tr>
      <w:tr w14:paraId="0088D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827A9">
            <w:r>
              <w:t>L4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992BB">
            <w:r>
              <w:t>Admin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32D42">
            <w:r>
              <w:t>Tao promotion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13E11">
            <w:r>
              <w:t>POST /api/loyalty/promotions</w:t>
            </w:r>
            <w:r>
              <w:br w:type="textWrapping"/>
            </w:r>
            <w:r>
              <w:t>{"name":"QA Promo","code":"QA10","description":"10% QA discount","type":"PercentageDiscount","value":10,"minimumSpend":100000,"startDate":"2026-07-16T00:00:00Z","endDate":"2026-08-16T00:00:00Z","priority":5,"isActive":true,"serviceIds":["&lt;serviceId&gt;"]}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ACC74">
            <w:r>
              <w:t>201/200, promotion active</w:t>
            </w:r>
          </w:p>
        </w:tc>
      </w:tr>
      <w:tr w14:paraId="381CF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28221">
            <w:r>
              <w:t>L5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B49CE">
            <w:r>
              <w:t>Admin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D4B67">
            <w:r>
              <w:t>Gui promotion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7992B">
            <w:r>
              <w:t>POST /api/loyalty/promotions/{promotionId}/send</w:t>
            </w:r>
            <w:r>
              <w:br w:type="textWrapping"/>
            </w:r>
            <w:r>
              <w:t>{"customerIds":["&lt;customerId&gt;"],"expiresAt":"2026-08-16T00:00:00Z"}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D33AF">
            <w:r>
              <w:t>200, sentCount &gt;= 1</w:t>
            </w:r>
          </w:p>
        </w:tc>
      </w:tr>
      <w:tr w14:paraId="5F023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E3EA4">
            <w:r>
              <w:t>L6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D4CC9">
            <w:r>
              <w:t>Customer/Admin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501B0">
            <w:r>
              <w:t>Apply promotion vao booking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29ED1">
            <w:r>
              <w:t>POST /api/loyalty/promotions/{promotionId}/apply</w:t>
            </w:r>
            <w:r>
              <w:br w:type="textWrapping"/>
            </w:r>
            <w:r>
              <w:t>{"bookingId":"&lt;bookingId&gt;","customerId":"&lt;customerId&gt;","code":"QA10"}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2C614">
            <w:r>
              <w:t>200, co discountAmount/totalAfterDiscount</w:t>
            </w:r>
          </w:p>
        </w:tc>
      </w:tr>
      <w:tr w14:paraId="6BF41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5FE6A">
            <w:r>
              <w:t>L7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DABB8">
            <w:r>
              <w:t>Admin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18DF0">
            <w:r>
              <w:t>Evaluate tier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0E747">
            <w:r>
              <w:t>POST /api/loyalty/customers/{customerId}/tier/evaluate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AB55B">
            <w:r>
              <w:t>200, currentTierName dung voi tong chi tieu/luot rua</w:t>
            </w:r>
          </w:p>
        </w:tc>
      </w:tr>
      <w:tr w14:paraId="1A5C5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68772">
            <w:r>
              <w:t>L8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3E44E">
            <w:r>
              <w:t>Admin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8F231">
            <w:r>
              <w:t>Dashboard loyalty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90A1A">
            <w:r>
              <w:t>GET /api/loyalty/dashboard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C809D">
            <w:r>
              <w:t>200, co ActiveCustomers, Revenue, CompletedWashes</w:t>
            </w:r>
          </w:p>
        </w:tc>
      </w:tr>
    </w:tbl>
    <w:p w14:paraId="191DD4BE"/>
    <w:p w14:paraId="6253ADF0">
      <w:pPr>
        <w:pStyle w:val="2"/>
      </w:pPr>
      <w:r>
        <w:t>9. AI va behavioral logs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"/>
        <w:gridCol w:w="1150"/>
        <w:gridCol w:w="2480"/>
        <w:gridCol w:w="2810"/>
        <w:gridCol w:w="2400"/>
      </w:tblGrid>
      <w:tr w14:paraId="7E459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FBE63">
            <w:r>
              <w:rPr>
                <w:b/>
                <w:color w:val="0B2545"/>
              </w:rPr>
              <w:t>#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59637">
            <w:r>
              <w:rPr>
                <w:b/>
                <w:color w:val="0B2545"/>
              </w:rPr>
              <w:t>Vai tro</w:t>
            </w:r>
          </w:p>
        </w:tc>
        <w:tc>
          <w:tcPr>
            <w:tcW w:w="2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94E94">
            <w:r>
              <w:rPr>
                <w:b/>
                <w:color w:val="0B2545"/>
              </w:rPr>
              <w:t>Buoc test</w:t>
            </w:r>
          </w:p>
        </w:tc>
        <w:tc>
          <w:tcPr>
            <w:tcW w:w="2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19E27">
            <w:r>
              <w:rPr>
                <w:b/>
                <w:color w:val="0B2545"/>
              </w:rPr>
              <w:t>Endpoint / payload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BAC1E">
            <w:r>
              <w:rPr>
                <w:b/>
                <w:color w:val="0B2545"/>
              </w:rPr>
              <w:t>Ket qua mong doi</w:t>
            </w:r>
          </w:p>
        </w:tc>
      </w:tr>
      <w:tr w14:paraId="0A611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FDD6D">
            <w:r>
              <w:t>AI1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0DD47">
            <w:r>
              <w:t>Customer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57F61">
            <w:r>
              <w:t>Chat AI customer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4A1C9">
            <w:r>
              <w:t>POST /api/ai/chat</w:t>
            </w:r>
            <w:r>
              <w:br w:type="textWrapping"/>
            </w:r>
            <w:r>
              <w:t>{"message":"Goi rua nao phu hop voi xe SUV cua toi?","conversationId":null}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D6482">
            <w:r>
              <w:t>200, co reply va conversationId</w:t>
            </w:r>
          </w:p>
        </w:tc>
      </w:tr>
      <w:tr w14:paraId="53ADB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37CE7">
            <w:r>
              <w:t>AI2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4EE8C">
            <w:r>
              <w:t>Customer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CADB6">
            <w:r>
              <w:t>Goi suggest service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D266D">
            <w:r>
              <w:t>POST /api/ai/suggest-services</w:t>
            </w:r>
            <w:r>
              <w:br w:type="textWrapping"/>
            </w:r>
            <w:r>
              <w:t>{"vehicleType":"SUV","preference":"premium"}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E0C96">
            <w:r>
              <w:t>200, co suggestions</w:t>
            </w:r>
          </w:p>
        </w:tc>
      </w:tr>
      <w:tr w14:paraId="62CF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69133">
            <w:r>
              <w:t>AI3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6D218">
            <w:r>
              <w:t>Admin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DD2FF">
            <w:r>
              <w:t>Chat AI admin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F3AC6">
            <w:r>
              <w:t>POST /api/ai/admin/chat</w:t>
            </w:r>
            <w:r>
              <w:br w:type="textWrapping"/>
            </w:r>
            <w:r>
              <w:t>{"message":"Tom tat tinh hinh customer va tier hien tai","conversationId":null}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97B0A">
            <w:r>
              <w:t>200, tra loi dua tren admin context</w:t>
            </w:r>
          </w:p>
        </w:tc>
      </w:tr>
      <w:tr w14:paraId="1A77A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ABCEA">
            <w:r>
              <w:t>AI4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E49E1">
            <w:r>
              <w:t>Admin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60AB3">
            <w:r>
              <w:t>Lay behavioral logs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82E3C">
            <w:r>
              <w:t>GET /api/admin/behavioral-logs?page=1&amp;pageSize=20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8A434">
            <w:r>
              <w:t>200, co logs tu seed va hanh vi moi</w:t>
            </w:r>
          </w:p>
        </w:tc>
      </w:tr>
      <w:tr w14:paraId="3729D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870C7">
            <w:r>
              <w:t>AI5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01793">
            <w:r>
              <w:t>Admin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E55B1">
            <w:r>
              <w:t>Export logs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97F8E">
            <w:r>
              <w:t>GET /api/admin/behavioral-logs/export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72495">
            <w:r>
              <w:t>200, file/export response theo implementation</w:t>
            </w:r>
          </w:p>
        </w:tc>
      </w:tr>
    </w:tbl>
    <w:p w14:paraId="5F91D89B"/>
    <w:p w14:paraId="70333A77">
      <w:pPr>
        <w:pStyle w:val="2"/>
      </w:pPr>
      <w:r>
        <w:t>10. Admin user management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"/>
        <w:gridCol w:w="1150"/>
        <w:gridCol w:w="2480"/>
        <w:gridCol w:w="2810"/>
        <w:gridCol w:w="2400"/>
      </w:tblGrid>
      <w:tr w14:paraId="3937A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2943E">
            <w:r>
              <w:rPr>
                <w:b/>
                <w:color w:val="0B2545"/>
              </w:rPr>
              <w:t>#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6F54B">
            <w:r>
              <w:rPr>
                <w:b/>
                <w:color w:val="0B2545"/>
              </w:rPr>
              <w:t>Vai tro</w:t>
            </w:r>
          </w:p>
        </w:tc>
        <w:tc>
          <w:tcPr>
            <w:tcW w:w="2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A5E57">
            <w:r>
              <w:rPr>
                <w:b/>
                <w:color w:val="0B2545"/>
              </w:rPr>
              <w:t>Buoc test</w:t>
            </w:r>
          </w:p>
        </w:tc>
        <w:tc>
          <w:tcPr>
            <w:tcW w:w="2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EDE04">
            <w:r>
              <w:rPr>
                <w:b/>
                <w:color w:val="0B2545"/>
              </w:rPr>
              <w:t>Endpoint / payload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009A3">
            <w:r>
              <w:rPr>
                <w:b/>
                <w:color w:val="0B2545"/>
              </w:rPr>
              <w:t>Ket qua mong doi</w:t>
            </w:r>
          </w:p>
        </w:tc>
      </w:tr>
      <w:tr w14:paraId="2C30D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8C06A">
            <w:r>
              <w:t>U1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B5765">
            <w:r>
              <w:t>Admin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612AF">
            <w:r>
              <w:t>Lay danh sach user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BE3BE">
            <w:r>
              <w:t>GET /api/admin/users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13CF7">
            <w:r>
              <w:t>200, co admin/staff/demo users</w:t>
            </w:r>
          </w:p>
        </w:tc>
      </w:tr>
      <w:tr w14:paraId="414DD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634E8">
            <w:r>
              <w:t>U2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2029F">
            <w:r>
              <w:t>Admin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C2DBE">
            <w:r>
              <w:t>Suspend user test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C15D3">
            <w:r>
              <w:t>PUT /api/admin/users/{userId}/status</w:t>
            </w:r>
            <w:r>
              <w:br w:type="textWrapping"/>
            </w:r>
            <w:r>
              <w:t>{"status":"Suspended"}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61728">
            <w:r>
              <w:t>200, user status Suspended</w:t>
            </w:r>
          </w:p>
        </w:tc>
      </w:tr>
      <w:tr w14:paraId="4F95F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D2E30">
            <w:r>
              <w:t>U3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D3D20">
            <w:r>
              <w:t>Admin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64345">
            <w:r>
              <w:t>Login user bi suspend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608E6">
            <w:r>
              <w:t>POST /api/Auth/login</w:t>
            </w:r>
            <w:r>
              <w:br w:type="textWrapping"/>
            </w:r>
            <w:r>
              <w:t>{"username":"test_user_01","password":"Test@12345"}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6C8E9">
            <w:r>
              <w:t>401/403 hoac validation loi theo service</w:t>
            </w:r>
          </w:p>
        </w:tc>
      </w:tr>
      <w:tr w14:paraId="43739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3A29C">
            <w:r>
              <w:t>U4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CC5DD">
            <w:r>
              <w:t>Admin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FCF17">
            <w:r>
              <w:t>Kich hoat lai user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3805E">
            <w:r>
              <w:t>PUT /api/admin/users/{userId}/status</w:t>
            </w:r>
            <w:r>
              <w:br w:type="textWrapping"/>
            </w:r>
            <w:r>
              <w:t>{"status":"Active"}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44D46">
            <w:r>
              <w:t>200, user login lai duoc</w:t>
            </w:r>
          </w:p>
        </w:tc>
      </w:tr>
    </w:tbl>
    <w:p w14:paraId="2C01E58D"/>
    <w:p w14:paraId="43EDBDB5">
      <w:pPr>
        <w:pStyle w:val="2"/>
      </w:pPr>
      <w:r>
        <w:t>11. Negative va regression checklist</w:t>
      </w:r>
    </w:p>
    <w:p w14:paraId="2014B3EA">
      <w:pPr>
        <w:pStyle w:val="23"/>
      </w:pPr>
      <w:r>
        <w:t>Khong co token: endpoint co [Authorize] phai tra 401.</w:t>
      </w:r>
    </w:p>
    <w:p w14:paraId="50371BBC">
      <w:pPr>
        <w:pStyle w:val="23"/>
      </w:pPr>
      <w:r>
        <w:t>Sai role: customer goi admin endpoint phai tra 403.</w:t>
      </w:r>
    </w:p>
    <w:p w14:paraId="67991167">
      <w:pPr>
        <w:pStyle w:val="23"/>
      </w:pPr>
      <w:r>
        <w:t>Duplicate username/email/phone khi register phai bi chan.</w:t>
      </w:r>
    </w:p>
    <w:p w14:paraId="3AD82CDD">
      <w:pPr>
        <w:pStyle w:val="23"/>
      </w:pPr>
      <w:r>
        <w:t>Duplicate licensePlate khi tao vehicle phai bi chan.</w:t>
      </w:r>
    </w:p>
    <w:p w14:paraId="6A63B93E">
      <w:pPr>
        <w:pStyle w:val="23"/>
      </w:pPr>
      <w:r>
        <w:t>Booking voi vehicle khong thuoc customer phai bi chan.</w:t>
      </w:r>
    </w:p>
    <w:p w14:paraId="6EED7748">
      <w:pPr>
        <w:pStyle w:val="23"/>
      </w:pPr>
      <w:r>
        <w:t>BookingStartTime qua khu hoac ngoai gio hoat dong phai bi chan neu service co validate.</w:t>
      </w:r>
    </w:p>
    <w:p w14:paraId="71EF8B83">
      <w:pPr>
        <w:pStyle w:val="23"/>
      </w:pPr>
      <w:r>
        <w:t>Payment amount am/0 hoac method sai phai bi chan.</w:t>
      </w:r>
    </w:p>
    <w:p w14:paraId="66BC2D8E">
      <w:pPr>
        <w:pStyle w:val="23"/>
      </w:pPr>
      <w:r>
        <w:t>Redeem reward khi khong du diem phai bi chan.</w:t>
      </w:r>
    </w:p>
    <w:p w14:paraId="38B2C833">
      <w:pPr>
        <w:pStyle w:val="23"/>
      </w:pPr>
      <w:r>
        <w:t>Promotion het han, sai code, hoac khong dat minimumSpend phai bi chan.</w:t>
      </w:r>
    </w:p>
    <w:p w14:paraId="2896BD6D">
      <w:pPr>
        <w:pStyle w:val="23"/>
      </w:pPr>
      <w:r>
        <w:t>Page/PageSize behavioral logs khong lam crash va tra dung paging.</w:t>
      </w:r>
    </w:p>
    <w:p w14:paraId="50885594">
      <w:pPr>
        <w:pStyle w:val="2"/>
      </w:pPr>
      <w:r>
        <w:t>12. Mau thu tu test nhanh</w:t>
      </w:r>
    </w:p>
    <w:p w14:paraId="600D1CFF">
      <w:pPr>
        <w:pStyle w:val="29"/>
      </w:pPr>
      <w:r>
        <w:t>Login admin, staff, demo_customer va luu token rieng.</w:t>
      </w:r>
    </w:p>
    <w:p w14:paraId="252CE1CD">
      <w:pPr>
        <w:pStyle w:val="29"/>
      </w:pPr>
      <w:r>
        <w:t>Admin/Staff lay branch/service/wash bay; Customer lay profile/vehicle.</w:t>
      </w:r>
    </w:p>
    <w:p w14:paraId="31FEEC38">
      <w:pPr>
        <w:pStyle w:val="29"/>
      </w:pPr>
      <w:r>
        <w:t>Customer tao vehicle moi va booking moi.</w:t>
      </w:r>
    </w:p>
    <w:p w14:paraId="444DD629">
      <w:pPr>
        <w:pStyle w:val="29"/>
      </w:pPr>
      <w:r>
        <w:t>Staff confirm -&gt; start -&gt; complete booking.</w:t>
      </w:r>
    </w:p>
    <w:p w14:paraId="4349326F">
      <w:pPr>
        <w:pStyle w:val="29"/>
      </w:pPr>
      <w:r>
        <w:t>Staff tao payment -&gt; paid.</w:t>
      </w:r>
    </w:p>
    <w:p w14:paraId="7A9675EE">
      <w:pPr>
        <w:pStyle w:val="29"/>
      </w:pPr>
      <w:r>
        <w:t>Customer xem wash history, points, AI suggestion.</w:t>
      </w:r>
    </w:p>
    <w:p w14:paraId="4F8FCB99">
      <w:pPr>
        <w:pStyle w:val="29"/>
      </w:pPr>
      <w:r>
        <w:t>Admin test reward, promotion, behavioral logs, dashboard, user status.</w:t>
      </w:r>
    </w:p>
    <w:p w14:paraId="6767A4E8">
      <w:pPr>
        <w:pStyle w:val="29"/>
      </w:pPr>
      <w:r>
        <w:t>Chay negative checklist de xac nhan auth/validation.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6ED2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969FE">
            <w:r>
              <w:rPr>
                <w:b/>
                <w:color w:val="1F4D78"/>
              </w:rPr>
              <w:t>Ghi chu ve ID</w:t>
            </w:r>
            <w:r>
              <w:br w:type="textWrapping"/>
            </w:r>
            <w:r>
              <w:t>Trong document co placeholder &lt;customerId&gt;, &lt;vehicleId&gt;, &lt;branchId&gt;, &lt;serviceId&gt;, &lt;bookingId&gt;, &lt;paymentId&gt;. Hay lay cac ID nay tu response GET/POST truoc do de tranh phu thuoc data cu.</w:t>
            </w:r>
          </w:p>
        </w:tc>
      </w:tr>
    </w:tbl>
    <w:p w14:paraId="49C74805"/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9BC84">
    <w:pPr>
      <w:pStyle w:val="18"/>
      <w:jc w:val="right"/>
    </w:pPr>
    <w:r>
      <w:rPr>
        <w:color w:val="555555"/>
        <w:sz w:val="18"/>
      </w:rPr>
      <w:t>AutoWash Pro Test Flows - generated for local QA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2C7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360" w:after="200" w:line="30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30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30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before="40" w:after="120" w:line="276" w:lineRule="auto"/>
      <w:ind w:left="216"/>
    </w:pPr>
    <w:rPr>
      <w:rFonts w:ascii="Consolas" w:hAnsi="Consolas" w:eastAsiaTheme="minorEastAsia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1152</Words>
  <Characters>8185</Characters>
  <Lines>0</Lines>
  <Paragraphs>0</Paragraphs>
  <TotalTime>41</TotalTime>
  <ScaleCrop>false</ScaleCrop>
  <LinksUpToDate>false</LinksUpToDate>
  <CharactersWithSpaces>8968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39.Hồ Văn Tuấn</cp:lastModifiedBy>
  <dcterms:modified xsi:type="dcterms:W3CDTF">2026-07-16T15:17:10Z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eyJoZGlkIjoiNzJjNzQwYjQ5YTNkOWU1MTNlODEzMjI0Nzk0Y2Q1ZjIiLCJ1c2VySWQiOiIxMzkxODgyMzg4ODA1In0=</vt:lpwstr>
  </property>
  <property fmtid="{D5CDD505-2E9C-101B-9397-08002B2CF9AE}" pid="3" name="KSOProductBuildVer">
    <vt:lpwstr>1033-12.1.0.26880</vt:lpwstr>
  </property>
  <property fmtid="{D5CDD505-2E9C-101B-9397-08002B2CF9AE}" pid="4" name="ICV">
    <vt:lpwstr>99F7D3EC65694739B6EE32AA48231E85_12</vt:lpwstr>
  </property>
</Properties>
</file>